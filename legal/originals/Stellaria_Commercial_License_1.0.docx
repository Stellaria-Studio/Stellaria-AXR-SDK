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823CC">
      <w:pPr>
        <w:pStyle w:val="164"/>
        <w:spacing w:before="200"/>
      </w:pPr>
      <w:r>
        <w:rPr>
          <w:rFonts w:hint="eastAsia" w:cs="Noto Sans CJK SC"/>
          <w:b/>
          <w:color w:val="182D46"/>
          <w:sz w:val="41"/>
          <w:lang w:val="en-US" w:eastAsia="zh-CN"/>
        </w:rPr>
        <w:t>星垂野（团队）</w:t>
      </w:r>
      <w:r>
        <w:rPr>
          <w:rFonts w:ascii="Noto Sans CJK SC" w:hAnsi="Noto Sans CJK SC" w:eastAsia="Noto Sans CJK SC" w:cs="Noto Sans CJK SC"/>
          <w:b/>
          <w:color w:val="182D46"/>
          <w:sz w:val="41"/>
        </w:rPr>
        <w:t>商业授权协议</w:t>
      </w:r>
    </w:p>
    <w:p w14:paraId="2D254D63">
      <w:pPr>
        <w:spacing w:after="60"/>
      </w:pPr>
      <w:r>
        <w:rPr>
          <w:rFonts w:ascii="Noto Sans CJK SC" w:hAnsi="Noto Sans CJK SC" w:eastAsia="Noto Sans CJK SC" w:cs="Noto Sans CJK SC"/>
          <w:b w:val="0"/>
          <w:color w:val="29657A"/>
          <w:sz w:val="20"/>
        </w:rPr>
        <w:t>Stellaria Commercial License 1.0</w:t>
      </w:r>
    </w:p>
    <w:p w14:paraId="09C43175">
      <w:pPr>
        <w:pStyle w:val="166"/>
      </w:pPr>
      <w:r>
        <w:rPr>
          <w:rFonts w:ascii="Noto Sans CJK SC" w:hAnsi="Noto Sans CJK SC" w:eastAsia="Noto Sans CJK SC" w:cs="Noto Sans CJK SC"/>
          <w:b w:val="0"/>
          <w:color w:val="718092"/>
          <w:sz w:val="16"/>
        </w:rPr>
        <w:t xml:space="preserve">VERSION 1.0    |    2026.10    |    </w:t>
      </w:r>
      <w:r>
        <w:rPr>
          <w:rFonts w:hint="eastAsia" w:cs="Noto Sans CJK SC"/>
          <w:b w:val="0"/>
          <w:color w:val="718092"/>
          <w:sz w:val="16"/>
          <w:lang w:val="en-US" w:eastAsia="zh-CN"/>
        </w:rPr>
        <w:t>暂行办法</w:t>
      </w:r>
      <w:bookmarkStart w:id="0" w:name="_GoBack"/>
      <w:bookmarkEnd w:id="0"/>
      <w:r>
        <w:rPr>
          <w:rFonts w:ascii="Noto Sans CJK SC" w:hAnsi="Noto Sans CJK SC" w:eastAsia="Noto Sans CJK SC" w:cs="Noto Sans CJK SC"/>
          <w:b w:val="0"/>
          <w:color w:val="718092"/>
          <w:sz w:val="16"/>
        </w:rPr>
        <w:t>（Draft）</w:t>
      </w:r>
    </w:p>
    <w:p w14:paraId="756FE0C8">
      <w:pPr>
        <w:pStyle w:val="165"/>
        <w:pBdr>
          <w:bottom w:val="single" w:color="CCD6DE" w:sz="6" w:space="0"/>
        </w:pBdr>
      </w:pPr>
      <w:r>
        <w:rPr>
          <w:rFonts w:ascii="Noto Sans CJK SC" w:hAnsi="Noto Sans CJK SC" w:eastAsia="Noto Sans CJK SC" w:cs="Noto Sans CJK SC"/>
          <w:b/>
          <w:color w:val="182D46"/>
          <w:sz w:val="26"/>
        </w:rPr>
        <w:t>01  总则与定义</w:t>
      </w:r>
    </w:p>
    <w:p w14:paraId="377481EB">
      <w:pPr>
        <w:keepLines/>
        <w:spacing w:after="80" w:line="300" w:lineRule="auto"/>
        <w:ind w:left="0" w:firstLine="0"/>
      </w:pPr>
      <w:r>
        <w:rPr>
          <w:rFonts w:ascii="Noto Sans CJK SC" w:hAnsi="Noto Sans CJK SC" w:eastAsia="Noto Sans CJK SC" w:cs="Noto Sans CJK SC"/>
          <w:b/>
          <w:color w:val="29657A"/>
          <w:sz w:val="19"/>
        </w:rPr>
        <w:t xml:space="preserve">1.1  </w:t>
      </w:r>
      <w:r>
        <w:rPr>
          <w:rFonts w:ascii="Noto Sans CJK SC" w:hAnsi="Noto Sans CJK SC" w:eastAsia="Noto Sans CJK SC" w:cs="Noto Sans CJK SC"/>
          <w:b w:val="0"/>
          <w:color w:val="26364A"/>
          <w:sz w:val="19"/>
        </w:rPr>
        <w:t>本协议称为《Stellaria Commercial License 1.0》（简称“SCL 1.0”），用于建立 Stellaria Studio</w:t>
      </w:r>
      <w:r>
        <w:rPr>
          <w:rFonts w:hint="eastAsia" w:cs="Noto Sans CJK SC"/>
          <w:b w:val="0"/>
          <w:color w:val="26364A"/>
          <w:sz w:val="19"/>
          <w:lang w:eastAsia="zh-CN"/>
        </w:rPr>
        <w:t>（</w:t>
      </w:r>
      <w:r>
        <w:rPr>
          <w:rFonts w:hint="eastAsia" w:cs="Noto Sans CJK SC"/>
          <w:b w:val="0"/>
          <w:color w:val="26364A"/>
          <w:sz w:val="19"/>
          <w:lang w:val="en-US" w:eastAsia="zh-CN"/>
        </w:rPr>
        <w:t>中文用名：星垂野Studio）</w:t>
      </w:r>
      <w:r>
        <w:rPr>
          <w:rFonts w:ascii="Noto Sans CJK SC" w:hAnsi="Noto Sans CJK SC" w:eastAsia="Noto Sans CJK SC" w:cs="Noto Sans CJK SC"/>
          <w:b w:val="0"/>
          <w:color w:val="26364A"/>
          <w:sz w:val="19"/>
        </w:rPr>
        <w:t xml:space="preserve"> 及其相关项目的商业授权基础规则。本协议坚持合法保护原创成果、尊重既有开源权利、鼓励多元合作和维持长期商业可持续性的原则。</w:t>
      </w:r>
    </w:p>
    <w:p w14:paraId="1C4D79B9">
      <w:pPr>
        <w:keepLines/>
        <w:spacing w:after="80" w:line="300" w:lineRule="auto"/>
        <w:ind w:left="0" w:firstLine="0"/>
      </w:pPr>
      <w:r>
        <w:rPr>
          <w:rFonts w:ascii="Noto Sans CJK SC" w:hAnsi="Noto Sans CJK SC" w:eastAsia="Noto Sans CJK SC" w:cs="Noto Sans CJK SC"/>
          <w:b/>
          <w:color w:val="29657A"/>
          <w:sz w:val="19"/>
        </w:rPr>
        <w:t xml:space="preserve">1.2  </w:t>
      </w:r>
      <w:r>
        <w:rPr>
          <w:rFonts w:ascii="Noto Sans CJK SC" w:hAnsi="Noto Sans CJK SC" w:eastAsia="Noto Sans CJK SC" w:cs="Noto Sans CJK SC"/>
          <w:b w:val="0"/>
          <w:color w:val="26364A"/>
          <w:sz w:val="19"/>
        </w:rPr>
        <w:t>“Stellaria”系指在具体授权关系中拥有相关知识产权或依法获得再授权资格的实际许可主体；“Stellaria Studio”“Stellaria Compute”“Stellaria Worlds”等名称本身不当然代表独立法律主体。许可方的确切身份以双方依法成立的具体授权关系为准。</w:t>
      </w:r>
    </w:p>
    <w:p w14:paraId="4FFDBC73">
      <w:pPr>
        <w:keepLines/>
        <w:spacing w:after="80" w:line="300" w:lineRule="auto"/>
        <w:ind w:left="0" w:firstLine="0"/>
      </w:pPr>
      <w:r>
        <w:rPr>
          <w:rFonts w:ascii="Noto Sans CJK SC" w:hAnsi="Noto Sans CJK SC" w:eastAsia="Noto Sans CJK SC" w:cs="Noto Sans CJK SC"/>
          <w:b/>
          <w:color w:val="29657A"/>
          <w:sz w:val="19"/>
        </w:rPr>
        <w:t xml:space="preserve">1.3  </w:t>
      </w:r>
      <w:r>
        <w:rPr>
          <w:rFonts w:ascii="Noto Sans CJK SC" w:hAnsi="Noto Sans CJK SC" w:eastAsia="Noto Sans CJK SC" w:cs="Noto Sans CJK SC"/>
          <w:b w:val="0"/>
          <w:color w:val="26364A"/>
          <w:sz w:val="19"/>
        </w:rPr>
        <w:t>“被许可方”系指通过有效商业授权关系取得特定权利的自然人、法人或非法人组织；“授权对象”系指经许可方依法有权授权的软件、功能、平台、文档或原创内容；“授权内容”系指具体取得的权利种类、范围、期限及相应限制。</w:t>
      </w:r>
    </w:p>
    <w:p w14:paraId="569FAAD0">
      <w:pPr>
        <w:keepLines/>
        <w:spacing w:after="80" w:line="300" w:lineRule="auto"/>
        <w:ind w:left="0" w:firstLine="0"/>
      </w:pPr>
      <w:r>
        <w:rPr>
          <w:rFonts w:ascii="Noto Sans CJK SC" w:hAnsi="Noto Sans CJK SC" w:eastAsia="Noto Sans CJK SC" w:cs="Noto Sans CJK SC"/>
          <w:b/>
          <w:color w:val="29657A"/>
          <w:sz w:val="19"/>
        </w:rPr>
        <w:t xml:space="preserve">1.4  </w:t>
      </w:r>
      <w:r>
        <w:rPr>
          <w:rFonts w:ascii="Noto Sans CJK SC" w:hAnsi="Noto Sans CJK SC" w:eastAsia="Noto Sans CJK SC" w:cs="Noto Sans CJK SC"/>
          <w:b w:val="0"/>
          <w:color w:val="26364A"/>
          <w:sz w:val="19"/>
        </w:rPr>
        <w:t>“SCL 专项协议”系指依本协议框架签订的 Compute、Worlds、产品、功能、平台、OEM、普通合作或战略合作等专项商业授权合同及补充约定。专项协议用于明确不同合作情形的授权权益和商业条件。</w:t>
      </w:r>
    </w:p>
    <w:p w14:paraId="21DB101B">
      <w:pPr>
        <w:keepLines/>
        <w:spacing w:after="80" w:line="300" w:lineRule="auto"/>
        <w:ind w:left="0" w:firstLine="0"/>
      </w:pPr>
      <w:r>
        <w:rPr>
          <w:rFonts w:ascii="Noto Sans CJK SC" w:hAnsi="Noto Sans CJK SC" w:eastAsia="Noto Sans CJK SC" w:cs="Noto Sans CJK SC"/>
          <w:b/>
          <w:color w:val="29657A"/>
          <w:sz w:val="19"/>
        </w:rPr>
        <w:t xml:space="preserve">1.5  </w:t>
      </w:r>
      <w:r>
        <w:rPr>
          <w:rFonts w:ascii="Noto Sans CJK SC" w:hAnsi="Noto Sans CJK SC" w:eastAsia="Noto Sans CJK SC" w:cs="Noto Sans CJK SC"/>
          <w:b w:val="0"/>
          <w:color w:val="26364A"/>
          <w:sz w:val="19"/>
        </w:rPr>
        <w:t>本协议为商业授权通用条款，不因公开发布而单独向任何人授予软件源代码、专有服务、原创角色或其他受保护资产的商业使用权。具体商业授权以双方有效确认的专项协议、商业合同或其他合法的授权约定为依据。</w:t>
      </w:r>
    </w:p>
    <w:p w14:paraId="53556BE3">
      <w:pPr>
        <w:pStyle w:val="165"/>
        <w:pBdr>
          <w:bottom w:val="single" w:color="CCD6DE" w:sz="6" w:space="0"/>
        </w:pBdr>
      </w:pPr>
      <w:r>
        <w:rPr>
          <w:rFonts w:ascii="Noto Sans CJK SC" w:hAnsi="Noto Sans CJK SC" w:eastAsia="Noto Sans CJK SC" w:cs="Noto Sans CJK SC"/>
          <w:b/>
          <w:color w:val="182D46"/>
          <w:sz w:val="26"/>
        </w:rPr>
        <w:t>02  适用范围与权利基础</w:t>
      </w:r>
    </w:p>
    <w:p w14:paraId="15DEA67D">
      <w:pPr>
        <w:keepLines/>
        <w:spacing w:after="80" w:line="300" w:lineRule="auto"/>
        <w:ind w:left="0" w:firstLine="0"/>
      </w:pPr>
      <w:r>
        <w:rPr>
          <w:rFonts w:ascii="Noto Sans CJK SC" w:hAnsi="Noto Sans CJK SC" w:eastAsia="Noto Sans CJK SC" w:cs="Noto Sans CJK SC"/>
          <w:b/>
          <w:color w:val="29657A"/>
          <w:sz w:val="19"/>
        </w:rPr>
        <w:t xml:space="preserve">2.1  </w:t>
      </w:r>
      <w:r>
        <w:rPr>
          <w:rFonts w:ascii="Noto Sans CJK SC" w:hAnsi="Noto Sans CJK SC" w:eastAsia="Noto Sans CJK SC" w:cs="Noto Sans CJK SC"/>
          <w:b w:val="0"/>
          <w:color w:val="26364A"/>
          <w:sz w:val="19"/>
        </w:rPr>
        <w:t>本协议分为 Stellaria Compute 与 Stellaria Worlds 两个专用授权领域。两者共享本协议的通用条款，但各自具体授权对象、适用权利及商业限制应分别判断；同一商业合作可以同时包含两个领域。</w:t>
      </w:r>
    </w:p>
    <w:p w14:paraId="5800E449">
      <w:pPr>
        <w:keepLines/>
        <w:spacing w:after="80" w:line="300" w:lineRule="auto"/>
        <w:ind w:left="0" w:firstLine="0"/>
      </w:pPr>
      <w:r>
        <w:rPr>
          <w:rFonts w:ascii="Noto Sans CJK SC" w:hAnsi="Noto Sans CJK SC" w:eastAsia="Noto Sans CJK SC" w:cs="Noto Sans CJK SC"/>
          <w:b/>
          <w:color w:val="29657A"/>
          <w:sz w:val="19"/>
        </w:rPr>
        <w:t xml:space="preserve">2.2  </w:t>
      </w:r>
      <w:r>
        <w:rPr>
          <w:rFonts w:ascii="Noto Sans CJK SC" w:hAnsi="Noto Sans CJK SC" w:eastAsia="Noto Sans CJK SC" w:cs="Noto Sans CJK SC"/>
          <w:b w:val="0"/>
          <w:color w:val="26364A"/>
          <w:sz w:val="19"/>
        </w:rPr>
        <w:t>Compute 领域可以涵盖软件、运行时、计算框架、SDK、API、编辑器、算法的软件实现、计算内核、开发工具、服务器组件、模型工具链、平台服务及有关技术文档。产品名称、版本、可授权模块和授权状态以许可方实际声明及具体约定为准。</w:t>
      </w:r>
    </w:p>
    <w:p w14:paraId="3E46E0AE">
      <w:pPr>
        <w:keepLines/>
        <w:spacing w:after="80" w:line="300" w:lineRule="auto"/>
        <w:ind w:left="0" w:firstLine="0"/>
      </w:pPr>
      <w:r>
        <w:rPr>
          <w:rFonts w:ascii="Noto Sans CJK SC" w:hAnsi="Noto Sans CJK SC" w:eastAsia="Noto Sans CJK SC" w:cs="Noto Sans CJK SC"/>
          <w:b/>
          <w:color w:val="29657A"/>
          <w:sz w:val="19"/>
        </w:rPr>
        <w:t xml:space="preserve">2.3  </w:t>
      </w:r>
      <w:r>
        <w:rPr>
          <w:rFonts w:ascii="Noto Sans CJK SC" w:hAnsi="Noto Sans CJK SC" w:eastAsia="Noto Sans CJK SC" w:cs="Noto Sans CJK SC"/>
          <w:b w:val="0"/>
          <w:color w:val="26364A"/>
          <w:sz w:val="19"/>
        </w:rPr>
        <w:t>Worlds 领域可以涵盖许可方依法享有权利的原创文字、角色形象、世界观的具体表达、美术作品、摄影、音乐、音效、模型、动画、视听作品、数字资产及衍生内容。抽象思想、通用方法、事实及其他依法不受著作权保护的事项，不因本协议成为独占财产。</w:t>
      </w:r>
    </w:p>
    <w:p w14:paraId="100620A7">
      <w:pPr>
        <w:keepLines/>
        <w:spacing w:after="80" w:line="300" w:lineRule="auto"/>
        <w:ind w:left="0" w:firstLine="0"/>
      </w:pPr>
      <w:r>
        <w:rPr>
          <w:rFonts w:ascii="Noto Sans CJK SC" w:hAnsi="Noto Sans CJK SC" w:eastAsia="Noto Sans CJK SC" w:cs="Noto Sans CJK SC"/>
          <w:b/>
          <w:color w:val="29657A"/>
          <w:sz w:val="19"/>
        </w:rPr>
        <w:t xml:space="preserve">2.4  </w:t>
      </w:r>
      <w:r>
        <w:rPr>
          <w:rFonts w:ascii="Noto Sans CJK SC" w:hAnsi="Noto Sans CJK SC" w:eastAsia="Noto Sans CJK SC" w:cs="Noto Sans CJK SC"/>
          <w:b w:val="0"/>
          <w:color w:val="26364A"/>
          <w:sz w:val="19"/>
        </w:rPr>
        <w:t>许可方仅能授予其自行拥有或经权利人有效授权而有权许可的内容。作品中包含第三方人物、作品、商标、表演、肖像、音乐、模型、数据库、训练数据或开源组件的，相关部分仍受原权利人及原许可条件约束。</w:t>
      </w:r>
    </w:p>
    <w:p w14:paraId="66AD7206">
      <w:pPr>
        <w:keepLines/>
        <w:spacing w:after="80" w:line="300" w:lineRule="auto"/>
        <w:ind w:left="0" w:firstLine="0"/>
      </w:pPr>
      <w:r>
        <w:rPr>
          <w:rFonts w:ascii="Noto Sans CJK SC" w:hAnsi="Noto Sans CJK SC" w:eastAsia="Noto Sans CJK SC" w:cs="Noto Sans CJK SC"/>
          <w:b/>
          <w:color w:val="29657A"/>
          <w:sz w:val="19"/>
        </w:rPr>
        <w:t xml:space="preserve">2.5  </w:t>
      </w:r>
      <w:r>
        <w:rPr>
          <w:rFonts w:ascii="Noto Sans CJK SC" w:hAnsi="Noto Sans CJK SC" w:eastAsia="Noto Sans CJK SC" w:cs="Noto Sans CJK SC"/>
          <w:b w:val="0"/>
          <w:color w:val="26364A"/>
          <w:sz w:val="19"/>
        </w:rPr>
        <w:t>除具体授权明确列明外，专利、商标、商业秘密、作品原件所有权、源代码产权及其他未授予的权利均由相应合法权利人保留；获得产品访问或取得合法复制件不构成知识产权转让。</w:t>
      </w:r>
    </w:p>
    <w:p w14:paraId="3B53A3A2">
      <w:pPr>
        <w:pStyle w:val="165"/>
        <w:pBdr>
          <w:bottom w:val="single" w:color="CCD6DE" w:sz="6" w:space="0"/>
        </w:pBdr>
      </w:pPr>
      <w:r>
        <w:rPr>
          <w:rFonts w:ascii="Noto Sans CJK SC" w:hAnsi="Noto Sans CJK SC" w:eastAsia="Noto Sans CJK SC" w:cs="Noto Sans CJK SC"/>
          <w:b/>
          <w:color w:val="182D46"/>
          <w:sz w:val="26"/>
        </w:rPr>
        <w:t>03  开源与商业双重授权</w:t>
      </w:r>
    </w:p>
    <w:p w14:paraId="4C7C8EBB">
      <w:pPr>
        <w:keepLines/>
        <w:spacing w:after="80" w:line="300" w:lineRule="auto"/>
        <w:ind w:left="0" w:firstLine="0"/>
      </w:pPr>
      <w:r>
        <w:rPr>
          <w:rFonts w:ascii="Noto Sans CJK SC" w:hAnsi="Noto Sans CJK SC" w:eastAsia="Noto Sans CJK SC" w:cs="Noto Sans CJK SC"/>
          <w:b/>
          <w:color w:val="29657A"/>
          <w:sz w:val="19"/>
        </w:rPr>
        <w:t xml:space="preserve">3.1  </w:t>
      </w:r>
      <w:r>
        <w:rPr>
          <w:rFonts w:ascii="Noto Sans CJK SC" w:hAnsi="Noto Sans CJK SC" w:eastAsia="Noto Sans CJK SC" w:cs="Noto Sans CJK SC"/>
          <w:b w:val="0"/>
          <w:color w:val="26364A"/>
          <w:sz w:val="19"/>
        </w:rPr>
        <w:t>对于明确以 GNU Affero General Public License Version 3（AGPLv3）发布的 Compute 软件，使用者可以独立选择按照适用的 AGPLv3 及其许可证声明使用，或者与许可方另行达成 SCL 商业授权。各产品是否适用“仅第 3 版”或“第 3 版及以后版本”，以该产品所附正式许可证声明为准。</w:t>
      </w:r>
    </w:p>
    <w:p w14:paraId="6114C8F1">
      <w:pPr>
        <w:keepLines/>
        <w:spacing w:after="80" w:line="300" w:lineRule="auto"/>
        <w:ind w:left="0" w:firstLine="0"/>
      </w:pPr>
      <w:r>
        <w:rPr>
          <w:rFonts w:ascii="Noto Sans CJK SC" w:hAnsi="Noto Sans CJK SC" w:eastAsia="Noto Sans CJK SC" w:cs="Noto Sans CJK SC"/>
          <w:b/>
          <w:color w:val="29657A"/>
          <w:sz w:val="19"/>
        </w:rPr>
        <w:t xml:space="preserve">3.2  </w:t>
      </w:r>
      <w:r>
        <w:rPr>
          <w:rFonts w:ascii="Noto Sans CJK SC" w:hAnsi="Noto Sans CJK SC" w:eastAsia="Noto Sans CJK SC" w:cs="Noto Sans CJK SC"/>
          <w:b w:val="0"/>
          <w:color w:val="26364A"/>
          <w:sz w:val="19"/>
        </w:rPr>
        <w:t>AGPLv3 允许符合其条件的商业使用、修改、分发及其他活动。商业使用本身不自动触发购买 SCL 的义务；是否应公开相应源代码及提供网络交互所要求的源代码获取方式，依据实际适用的 AGPLv3 条款判断。</w:t>
      </w:r>
    </w:p>
    <w:p w14:paraId="03D899E1">
      <w:pPr>
        <w:keepLines/>
        <w:spacing w:after="80" w:line="300" w:lineRule="auto"/>
        <w:ind w:left="0" w:firstLine="0"/>
      </w:pPr>
      <w:r>
        <w:rPr>
          <w:rFonts w:ascii="Noto Sans CJK SC" w:hAnsi="Noto Sans CJK SC" w:eastAsia="Noto Sans CJK SC" w:cs="Noto Sans CJK SC"/>
          <w:b/>
          <w:color w:val="29657A"/>
          <w:sz w:val="19"/>
        </w:rPr>
        <w:t xml:space="preserve">3.3  </w:t>
      </w:r>
      <w:r>
        <w:rPr>
          <w:rFonts w:ascii="Noto Sans CJK SC" w:hAnsi="Noto Sans CJK SC" w:eastAsia="Noto Sans CJK SC" w:cs="Noto Sans CJK SC"/>
          <w:b w:val="0"/>
          <w:color w:val="26364A"/>
          <w:sz w:val="19"/>
        </w:rPr>
        <w:t>SCL 商业授权是与适用开源许可证并行、相互独立的授权路径。在许可方有权授权且双方明确约定的范围内，商业授权可以提供闭源集成、专有修改、私有部署、再分发、OEM 或其他不同于开源路径的商业权利。</w:t>
      </w:r>
    </w:p>
    <w:p w14:paraId="3FDC0EAB">
      <w:pPr>
        <w:keepLines/>
        <w:spacing w:after="80" w:line="300" w:lineRule="auto"/>
        <w:ind w:left="0" w:firstLine="0"/>
      </w:pPr>
      <w:r>
        <w:rPr>
          <w:rFonts w:ascii="Noto Sans CJK SC" w:hAnsi="Noto Sans CJK SC" w:eastAsia="Noto Sans CJK SC" w:cs="Noto Sans CJK SC"/>
          <w:b/>
          <w:color w:val="29657A"/>
          <w:sz w:val="19"/>
        </w:rPr>
        <w:t xml:space="preserve">3.4  </w:t>
      </w:r>
      <w:r>
        <w:rPr>
          <w:rFonts w:ascii="Noto Sans CJK SC" w:hAnsi="Noto Sans CJK SC" w:eastAsia="Noto Sans CJK SC" w:cs="Noto Sans CJK SC"/>
          <w:b w:val="0"/>
          <w:color w:val="26364A"/>
          <w:sz w:val="19"/>
        </w:rPr>
        <w:t>商业授权不使第三方代码自动转为闭源，不豁免与其各自开源许可证有关的义务，也不追溯取消任何人在有效开源许可下已经取得的权利；许可方无权向其不拥有充分再授权权利的材料提供例外。</w:t>
      </w:r>
    </w:p>
    <w:p w14:paraId="4A25EC91">
      <w:pPr>
        <w:keepLines/>
        <w:spacing w:after="80" w:line="300" w:lineRule="auto"/>
        <w:ind w:left="0" w:firstLine="0"/>
      </w:pPr>
      <w:r>
        <w:rPr>
          <w:rFonts w:ascii="Noto Sans CJK SC" w:hAnsi="Noto Sans CJK SC" w:eastAsia="Noto Sans CJK SC" w:cs="Noto Sans CJK SC"/>
          <w:b/>
          <w:color w:val="29657A"/>
          <w:sz w:val="19"/>
        </w:rPr>
        <w:t xml:space="preserve">3.5  </w:t>
      </w:r>
      <w:r>
        <w:rPr>
          <w:rFonts w:ascii="Noto Sans CJK SC" w:hAnsi="Noto Sans CJK SC" w:eastAsia="Noto Sans CJK SC" w:cs="Noto Sans CJK SC"/>
          <w:b w:val="0"/>
          <w:color w:val="26364A"/>
          <w:sz w:val="19"/>
        </w:rPr>
        <w:t>尚未公开、未标注采用 AGPLv3 或另有专门许可证的产品、功能及组件，不因同属 Stellaria 项目或与开源产品共同运行而自动适用 AGPLv3。是否开放源代码、何时开放和以何种许可开放，由合法权利人依法决定。</w:t>
      </w:r>
    </w:p>
    <w:p w14:paraId="327DCA23">
      <w:pPr>
        <w:pStyle w:val="165"/>
        <w:pBdr>
          <w:bottom w:val="single" w:color="CCD6DE" w:sz="6" w:space="0"/>
        </w:pBdr>
      </w:pPr>
      <w:r>
        <w:rPr>
          <w:rFonts w:ascii="Noto Sans CJK SC" w:hAnsi="Noto Sans CJK SC" w:eastAsia="Noto Sans CJK SC" w:cs="Noto Sans CJK SC"/>
          <w:b/>
          <w:color w:val="182D46"/>
          <w:sz w:val="26"/>
        </w:rPr>
        <w:t>04  Compute 商业授权方式</w:t>
      </w:r>
    </w:p>
    <w:p w14:paraId="25FB3382">
      <w:pPr>
        <w:keepLines/>
        <w:spacing w:after="80" w:line="300" w:lineRule="auto"/>
        <w:ind w:left="0" w:firstLine="0"/>
      </w:pPr>
      <w:r>
        <w:rPr>
          <w:rFonts w:ascii="Noto Sans CJK SC" w:hAnsi="Noto Sans CJK SC" w:eastAsia="Noto Sans CJK SC" w:cs="Noto Sans CJK SC"/>
          <w:b/>
          <w:color w:val="29657A"/>
          <w:sz w:val="19"/>
        </w:rPr>
        <w:t xml:space="preserve">4.1  </w:t>
      </w:r>
      <w:r>
        <w:rPr>
          <w:rFonts w:ascii="Noto Sans CJK SC" w:hAnsi="Noto Sans CJK SC" w:eastAsia="Noto Sans CJK SC" w:cs="Noto Sans CJK SC"/>
          <w:b w:val="0"/>
          <w:color w:val="26364A"/>
          <w:sz w:val="19"/>
        </w:rPr>
        <w:t>功能授权（Functional License）：允许被许可方在约定产品或业务中使用、调用或集成指定功能、SDK、API 或组件。授权应说明功能边界、集成方式、部署环境和对外提供服务的条件。</w:t>
      </w:r>
    </w:p>
    <w:p w14:paraId="7F590BC2">
      <w:pPr>
        <w:keepLines/>
        <w:spacing w:after="80" w:line="300" w:lineRule="auto"/>
        <w:ind w:left="0" w:firstLine="0"/>
      </w:pPr>
      <w:r>
        <w:rPr>
          <w:rFonts w:ascii="Noto Sans CJK SC" w:hAnsi="Noto Sans CJK SC" w:eastAsia="Noto Sans CJK SC" w:cs="Noto Sans CJK SC"/>
          <w:b/>
          <w:color w:val="29657A"/>
          <w:sz w:val="19"/>
        </w:rPr>
        <w:t xml:space="preserve">4.2  </w:t>
      </w:r>
      <w:r>
        <w:rPr>
          <w:rFonts w:ascii="Noto Sans CJK SC" w:hAnsi="Noto Sans CJK SC" w:eastAsia="Noto Sans CJK SC" w:cs="Noto Sans CJK SC"/>
          <w:b w:val="0"/>
          <w:color w:val="26364A"/>
          <w:sz w:val="19"/>
        </w:rPr>
        <w:t>软件授权（Software License）：允许在约定主体、设备、部署实例或使用场景中安装、执行和使用指定软件。软件授权不当然包括源代码获取、对外再分发、商业托管或闭源衍生开发权。</w:t>
      </w:r>
    </w:p>
    <w:p w14:paraId="1FE55EFA">
      <w:pPr>
        <w:keepLines/>
        <w:spacing w:after="80" w:line="300" w:lineRule="auto"/>
        <w:ind w:left="0" w:firstLine="0"/>
      </w:pPr>
      <w:r>
        <w:rPr>
          <w:rFonts w:ascii="Noto Sans CJK SC" w:hAnsi="Noto Sans CJK SC" w:eastAsia="Noto Sans CJK SC" w:cs="Noto Sans CJK SC"/>
          <w:b/>
          <w:color w:val="29657A"/>
          <w:sz w:val="19"/>
        </w:rPr>
        <w:t xml:space="preserve">4.3  </w:t>
      </w:r>
      <w:r>
        <w:rPr>
          <w:rFonts w:ascii="Noto Sans CJK SC" w:hAnsi="Noto Sans CJK SC" w:eastAsia="Noto Sans CJK SC" w:cs="Noto Sans CJK SC"/>
          <w:b w:val="0"/>
          <w:color w:val="26364A"/>
          <w:sz w:val="19"/>
        </w:rPr>
        <w:t>平台授权（Platform License）：允许按约定使用或部署特定计算平台、服务器端能力和平台接口，可具体区分内部部署、私有云、公共云、多租户运营、托管服务及面向终端客户的服务。</w:t>
      </w:r>
    </w:p>
    <w:p w14:paraId="17845621">
      <w:pPr>
        <w:keepLines/>
        <w:spacing w:after="80" w:line="300" w:lineRule="auto"/>
        <w:ind w:left="0" w:firstLine="0"/>
      </w:pPr>
      <w:r>
        <w:rPr>
          <w:rFonts w:ascii="Noto Sans CJK SC" w:hAnsi="Noto Sans CJK SC" w:eastAsia="Noto Sans CJK SC" w:cs="Noto Sans CJK SC"/>
          <w:b/>
          <w:color w:val="29657A"/>
          <w:sz w:val="19"/>
        </w:rPr>
        <w:t xml:space="preserve">4.4  </w:t>
      </w:r>
      <w:r>
        <w:rPr>
          <w:rFonts w:ascii="Noto Sans CJK SC" w:hAnsi="Noto Sans CJK SC" w:eastAsia="Noto Sans CJK SC" w:cs="Noto Sans CJK SC"/>
          <w:b w:val="0"/>
          <w:color w:val="26364A"/>
          <w:sz w:val="19"/>
        </w:rPr>
        <w:t>集成与闭源授权（Integration &amp; Proprietary License）：可以明确准许被许可方修改、链接、嵌入或以其他约定方式集成许可方享有完整许可权的组成部分，并在授权范围内向外提供其专有产品；未约定的事项不视为当然授予。</w:t>
      </w:r>
    </w:p>
    <w:p w14:paraId="622E364D">
      <w:pPr>
        <w:keepLines/>
        <w:spacing w:after="80" w:line="300" w:lineRule="auto"/>
        <w:ind w:left="0" w:firstLine="0"/>
      </w:pPr>
      <w:r>
        <w:rPr>
          <w:rFonts w:ascii="Noto Sans CJK SC" w:hAnsi="Noto Sans CJK SC" w:eastAsia="Noto Sans CJK SC" w:cs="Noto Sans CJK SC"/>
          <w:b/>
          <w:color w:val="29657A"/>
          <w:sz w:val="19"/>
        </w:rPr>
        <w:t xml:space="preserve">4.5  </w:t>
      </w:r>
      <w:r>
        <w:rPr>
          <w:rFonts w:ascii="Noto Sans CJK SC" w:hAnsi="Noto Sans CJK SC" w:eastAsia="Noto Sans CJK SC" w:cs="Noto Sans CJK SC"/>
          <w:b w:val="0"/>
          <w:color w:val="26364A"/>
          <w:sz w:val="19"/>
        </w:rPr>
        <w:t>再分发与 OEM 授权（Redistribution &amp; OEM License）：可以允许被许可方在指定渠道、区域和产品中复制、打包、嵌入、预装或分发授权对象。白标、独立转售、再许可、交付源代码、转交第三方开发等权利须明确约定。</w:t>
      </w:r>
    </w:p>
    <w:p w14:paraId="0887E350">
      <w:pPr>
        <w:keepLines/>
        <w:spacing w:after="80" w:line="300" w:lineRule="auto"/>
        <w:ind w:left="0" w:firstLine="0"/>
      </w:pPr>
      <w:r>
        <w:rPr>
          <w:rFonts w:ascii="Noto Sans CJK SC" w:hAnsi="Noto Sans CJK SC" w:eastAsia="Noto Sans CJK SC" w:cs="Noto Sans CJK SC"/>
          <w:b/>
          <w:color w:val="29657A"/>
          <w:sz w:val="19"/>
        </w:rPr>
        <w:t xml:space="preserve">4.6  </w:t>
      </w:r>
      <w:r>
        <w:rPr>
          <w:rFonts w:ascii="Noto Sans CJK SC" w:hAnsi="Noto Sans CJK SC" w:eastAsia="Noto Sans CJK SC" w:cs="Noto Sans CJK SC"/>
          <w:b w:val="0"/>
          <w:color w:val="26364A"/>
          <w:sz w:val="19"/>
        </w:rPr>
        <w:t>源代码与技术授权（Source &amp; Technology License）：可以在特定范围内提供源代码访问、修改、构建、技术交付、定制开发及相关支持；源代码访问、保密交付与知识产权所有权转让属于不同事项，不得相互推定。</w:t>
      </w:r>
    </w:p>
    <w:p w14:paraId="156211EB">
      <w:pPr>
        <w:keepLines/>
        <w:spacing w:after="80" w:line="300" w:lineRule="auto"/>
        <w:ind w:left="0" w:firstLine="0"/>
      </w:pPr>
      <w:r>
        <w:rPr>
          <w:rFonts w:ascii="Noto Sans CJK SC" w:hAnsi="Noto Sans CJK SC" w:eastAsia="Noto Sans CJK SC" w:cs="Noto Sans CJK SC"/>
          <w:b/>
          <w:color w:val="29657A"/>
          <w:sz w:val="19"/>
        </w:rPr>
        <w:t xml:space="preserve">4.7  </w:t>
      </w:r>
      <w:r>
        <w:rPr>
          <w:rFonts w:ascii="Noto Sans CJK SC" w:hAnsi="Noto Sans CJK SC" w:eastAsia="Noto Sans CJK SC" w:cs="Noto Sans CJK SC"/>
          <w:b w:val="0"/>
          <w:color w:val="26364A"/>
          <w:sz w:val="19"/>
        </w:rPr>
        <w:t>若具体授权未另行明确，商业许可原则上为非独占、不可转让、不可再许可、限于约定范围及期限的使用许可。独占、排他、永久授权或跨主体集团使用，须经明确有效约定。</w:t>
      </w:r>
    </w:p>
    <w:p w14:paraId="416AD407">
      <w:pPr>
        <w:pStyle w:val="165"/>
        <w:pBdr>
          <w:bottom w:val="single" w:color="CCD6DE" w:sz="6" w:space="0"/>
        </w:pBdr>
      </w:pPr>
      <w:r>
        <w:rPr>
          <w:rFonts w:ascii="Noto Sans CJK SC" w:hAnsi="Noto Sans CJK SC" w:eastAsia="Noto Sans CJK SC" w:cs="Noto Sans CJK SC"/>
          <w:b/>
          <w:color w:val="182D46"/>
          <w:sz w:val="26"/>
        </w:rPr>
        <w:t>05  Worlds 原创内容、二创与再分发</w:t>
      </w:r>
    </w:p>
    <w:p w14:paraId="5576E709">
      <w:pPr>
        <w:keepLines/>
        <w:spacing w:after="80" w:line="300" w:lineRule="auto"/>
        <w:ind w:left="0" w:firstLine="0"/>
      </w:pPr>
      <w:r>
        <w:rPr>
          <w:rFonts w:ascii="Noto Sans CJK SC" w:hAnsi="Noto Sans CJK SC" w:eastAsia="Noto Sans CJK SC" w:cs="Noto Sans CJK SC"/>
          <w:b/>
          <w:color w:val="29657A"/>
          <w:sz w:val="19"/>
        </w:rPr>
        <w:t xml:space="preserve">5.1  </w:t>
      </w:r>
      <w:r>
        <w:rPr>
          <w:rFonts w:ascii="Noto Sans CJK SC" w:hAnsi="Noto Sans CJK SC" w:eastAsia="Noto Sans CJK SC" w:cs="Noto Sans CJK SC"/>
          <w:b w:val="0"/>
          <w:color w:val="26364A"/>
          <w:sz w:val="19"/>
        </w:rPr>
        <w:t>Worlds 原创资产的商业授权可以包括复制、改编、翻译、汇编、信息网络传播、发行、演出、视听制作、广告传播、数字产品发行及周边开发等依法可许可的权利；每类权利的使用方式、地域、期限和媒介应按具体授权明确。</w:t>
      </w:r>
    </w:p>
    <w:p w14:paraId="6C7DB1AC">
      <w:pPr>
        <w:keepLines/>
        <w:spacing w:after="80" w:line="300" w:lineRule="auto"/>
        <w:ind w:left="0" w:firstLine="0"/>
      </w:pPr>
      <w:r>
        <w:rPr>
          <w:rFonts w:ascii="Noto Sans CJK SC" w:hAnsi="Noto Sans CJK SC" w:eastAsia="Noto Sans CJK SC" w:cs="Noto Sans CJK SC"/>
          <w:b/>
          <w:color w:val="29657A"/>
          <w:sz w:val="19"/>
        </w:rPr>
        <w:t xml:space="preserve">5.2  </w:t>
      </w:r>
      <w:r>
        <w:rPr>
          <w:rFonts w:ascii="Noto Sans CJK SC" w:hAnsi="Noto Sans CJK SC" w:eastAsia="Noto Sans CJK SC" w:cs="Noto Sans CJK SC"/>
          <w:b w:val="0"/>
          <w:color w:val="26364A"/>
          <w:sz w:val="19"/>
        </w:rPr>
        <w:t>Stellaria 支持基于自有原创内容的社区创作，可以通过公开社区许可或个别授权，允许个人创作并分享同人插画、同人文章、视频、Cosplay、非商业模型或其他衍生作品。公开许可仅覆盖其明确列出的素材及使用行为，不得扩张解释。</w:t>
      </w:r>
    </w:p>
    <w:p w14:paraId="3B6DAC41">
      <w:pPr>
        <w:keepLines/>
        <w:spacing w:after="80" w:line="300" w:lineRule="auto"/>
        <w:ind w:left="0" w:firstLine="0"/>
      </w:pPr>
      <w:r>
        <w:rPr>
          <w:rFonts w:ascii="Noto Sans CJK SC" w:hAnsi="Noto Sans CJK SC" w:eastAsia="Noto Sans CJK SC" w:cs="Noto Sans CJK SC"/>
          <w:b/>
          <w:color w:val="29657A"/>
          <w:sz w:val="19"/>
        </w:rPr>
        <w:t xml:space="preserve">5.3  </w:t>
      </w:r>
      <w:r>
        <w:rPr>
          <w:rFonts w:ascii="Noto Sans CJK SC" w:hAnsi="Noto Sans CJK SC" w:eastAsia="Noto Sans CJK SC" w:cs="Noto Sans CJK SC"/>
          <w:b w:val="0"/>
          <w:color w:val="26364A"/>
          <w:sz w:val="19"/>
        </w:rPr>
        <w:t>非商业二次创作、接受委托创作、平台流量收益或打赏、经营性周边销售、付费数字资产发行、商业游戏集成等行为是否受到公开许可保护，依适用的公开规则及具体授权判断；未获覆盖的商业行为应事先取得相应许可。</w:t>
      </w:r>
    </w:p>
    <w:p w14:paraId="518A90DD">
      <w:pPr>
        <w:keepLines/>
        <w:spacing w:after="80" w:line="300" w:lineRule="auto"/>
        <w:ind w:left="0" w:firstLine="0"/>
      </w:pPr>
      <w:r>
        <w:rPr>
          <w:rFonts w:ascii="Noto Sans CJK SC" w:hAnsi="Noto Sans CJK SC" w:eastAsia="Noto Sans CJK SC" w:cs="Noto Sans CJK SC"/>
          <w:b/>
          <w:color w:val="29657A"/>
          <w:sz w:val="19"/>
        </w:rPr>
        <w:t xml:space="preserve">5.4  </w:t>
      </w:r>
      <w:r>
        <w:rPr>
          <w:rFonts w:ascii="Noto Sans CJK SC" w:hAnsi="Noto Sans CJK SC" w:eastAsia="Noto Sans CJK SC" w:cs="Noto Sans CJK SC"/>
          <w:b w:val="0"/>
          <w:color w:val="26364A"/>
          <w:sz w:val="19"/>
        </w:rPr>
        <w:t>创作者对其二次创作中依法具有独创性的新增表达享有相应权利，但对原作品的合法利用仍应以原权利人的许可或法律规定为依据。Stellaria 不因允许二创而自动取得创作者新增内容的著作财产权。</w:t>
      </w:r>
    </w:p>
    <w:p w14:paraId="5672D158">
      <w:pPr>
        <w:keepLines/>
        <w:spacing w:after="80" w:line="300" w:lineRule="auto"/>
        <w:ind w:left="0" w:firstLine="0"/>
      </w:pPr>
      <w:r>
        <w:rPr>
          <w:rFonts w:ascii="Noto Sans CJK SC" w:hAnsi="Noto Sans CJK SC" w:eastAsia="Noto Sans CJK SC" w:cs="Noto Sans CJK SC"/>
          <w:b/>
          <w:color w:val="29657A"/>
          <w:sz w:val="19"/>
        </w:rPr>
        <w:t xml:space="preserve">5.5  </w:t>
      </w:r>
      <w:r>
        <w:rPr>
          <w:rFonts w:ascii="Noto Sans CJK SC" w:hAnsi="Noto Sans CJK SC" w:eastAsia="Noto Sans CJK SC" w:cs="Noto Sans CJK SC"/>
          <w:b w:val="0"/>
          <w:color w:val="26364A"/>
          <w:sz w:val="19"/>
        </w:rPr>
        <w:t>除法律允许、公开政策明确许可或经有效商业授权外，不得擅自完整搬运、批量复制、重新上传、拆包出售、出售可独立复用的原始模型与素材，或以其他方式超范围再分发受保护内容。</w:t>
      </w:r>
    </w:p>
    <w:p w14:paraId="0C7BBAD9">
      <w:pPr>
        <w:keepLines/>
        <w:spacing w:after="80" w:line="300" w:lineRule="auto"/>
        <w:ind w:left="0" w:firstLine="0"/>
      </w:pPr>
      <w:r>
        <w:rPr>
          <w:rFonts w:ascii="Noto Sans CJK SC" w:hAnsi="Noto Sans CJK SC" w:eastAsia="Noto Sans CJK SC" w:cs="Noto Sans CJK SC"/>
          <w:b/>
          <w:color w:val="29657A"/>
          <w:sz w:val="19"/>
        </w:rPr>
        <w:t xml:space="preserve">5.6  </w:t>
      </w:r>
      <w:r>
        <w:rPr>
          <w:rFonts w:ascii="Noto Sans CJK SC" w:hAnsi="Noto Sans CJK SC" w:eastAsia="Noto Sans CJK SC" w:cs="Noto Sans CJK SC"/>
          <w:b w:val="0"/>
          <w:color w:val="26364A"/>
          <w:sz w:val="19"/>
        </w:rPr>
        <w:t>使用者不得冒充 Stellaria 官方发布者、伪造官方背书或合作关系。标明作品出处、保留权利管理信息和合理署名要求的具体形式，以法律及有关授权约定为准。</w:t>
      </w:r>
    </w:p>
    <w:p w14:paraId="63AC0188">
      <w:pPr>
        <w:keepLines/>
        <w:spacing w:after="80" w:line="300" w:lineRule="auto"/>
        <w:ind w:left="0" w:firstLine="0"/>
      </w:pPr>
      <w:r>
        <w:rPr>
          <w:rFonts w:ascii="Noto Sans CJK SC" w:hAnsi="Noto Sans CJK SC" w:eastAsia="Noto Sans CJK SC" w:cs="Noto Sans CJK SC"/>
          <w:b/>
          <w:color w:val="29657A"/>
          <w:sz w:val="19"/>
        </w:rPr>
        <w:t xml:space="preserve">5.7  </w:t>
      </w:r>
      <w:r>
        <w:rPr>
          <w:rFonts w:ascii="Noto Sans CJK SC" w:hAnsi="Noto Sans CJK SC" w:eastAsia="Noto Sans CJK SC" w:cs="Noto Sans CJK SC"/>
          <w:b w:val="0"/>
          <w:color w:val="26364A"/>
          <w:sz w:val="19"/>
        </w:rPr>
        <w:t>涉及第三方知识产权的二次创作或合作作品，Stellaria 仅对其拥有或有权许可的独立部分享有处分权；本协议不得解释为获得原始角色、音乐、游戏素材等第三方资产的全面商业使用许可。</w:t>
      </w:r>
    </w:p>
    <w:p w14:paraId="0BE971CF">
      <w:pPr>
        <w:pStyle w:val="165"/>
        <w:pBdr>
          <w:bottom w:val="single" w:color="CCD6DE" w:sz="6" w:space="0"/>
        </w:pBdr>
      </w:pPr>
      <w:r>
        <w:rPr>
          <w:rFonts w:ascii="Noto Sans CJK SC" w:hAnsi="Noto Sans CJK SC" w:eastAsia="Noto Sans CJK SC" w:cs="Noto Sans CJK SC"/>
          <w:b/>
          <w:color w:val="182D46"/>
          <w:sz w:val="26"/>
        </w:rPr>
        <w:t>06  普通合作与战略合作</w:t>
      </w:r>
    </w:p>
    <w:p w14:paraId="36508EE3">
      <w:pPr>
        <w:keepLines/>
        <w:spacing w:after="80" w:line="300" w:lineRule="auto"/>
        <w:ind w:left="0" w:firstLine="0"/>
      </w:pPr>
      <w:r>
        <w:rPr>
          <w:rFonts w:ascii="Noto Sans CJK SC" w:hAnsi="Noto Sans CJK SC" w:eastAsia="Noto Sans CJK SC" w:cs="Noto Sans CJK SC"/>
          <w:b/>
          <w:color w:val="29657A"/>
          <w:sz w:val="19"/>
        </w:rPr>
        <w:t xml:space="preserve">6.1  </w:t>
      </w:r>
      <w:r>
        <w:rPr>
          <w:rFonts w:ascii="Noto Sans CJK SC" w:hAnsi="Noto Sans CJK SC" w:eastAsia="Noto Sans CJK SC" w:cs="Noto Sans CJK SC"/>
          <w:b w:val="0"/>
          <w:color w:val="26364A"/>
          <w:sz w:val="19"/>
        </w:rPr>
        <w:t>普通合作是指围绕指定软件、功能、平台、原创内容或具体项目建立的商业合作。普通合作伙伴可以依专项协议享有相应使用、集成、技术支持或联合推广权益；合作身份本身不产生源代码、平台全量、独占或转授权权利。</w:t>
      </w:r>
    </w:p>
    <w:p w14:paraId="71E0AF4F">
      <w:pPr>
        <w:keepLines/>
        <w:spacing w:after="80" w:line="300" w:lineRule="auto"/>
        <w:ind w:left="0" w:firstLine="0"/>
      </w:pPr>
      <w:r>
        <w:rPr>
          <w:rFonts w:ascii="Noto Sans CJK SC" w:hAnsi="Noto Sans CJK SC" w:eastAsia="Noto Sans CJK SC" w:cs="Noto Sans CJK SC"/>
          <w:b/>
          <w:color w:val="29657A"/>
          <w:sz w:val="19"/>
        </w:rPr>
        <w:t xml:space="preserve">6.2  </w:t>
      </w:r>
      <w:r>
        <w:rPr>
          <w:rFonts w:ascii="Noto Sans CJK SC" w:hAnsi="Noto Sans CJK SC" w:eastAsia="Noto Sans CJK SC" w:cs="Noto Sans CJK SC"/>
          <w:b w:val="0"/>
          <w:color w:val="26364A"/>
          <w:sz w:val="19"/>
        </w:rPr>
        <w:t>战略合作是指经双方特别确认的持续性或深度合作关系，可以按专项协议提供更广泛的功能、平台、源代码、定制支持、合作研发及特定价格安排。战略合作的免费权益、授权范围及限制均须明确约定，不因被授予“战略伙伴”称谓而自动发生。</w:t>
      </w:r>
    </w:p>
    <w:p w14:paraId="10353A10">
      <w:pPr>
        <w:keepLines/>
        <w:spacing w:after="80" w:line="300" w:lineRule="auto"/>
        <w:ind w:left="0" w:firstLine="0"/>
      </w:pPr>
      <w:r>
        <w:rPr>
          <w:rFonts w:ascii="Noto Sans CJK SC" w:hAnsi="Noto Sans CJK SC" w:eastAsia="Noto Sans CJK SC" w:cs="Noto Sans CJK SC"/>
          <w:b/>
          <w:color w:val="29657A"/>
          <w:sz w:val="19"/>
        </w:rPr>
        <w:t xml:space="preserve">6.3  </w:t>
      </w:r>
      <w:r>
        <w:rPr>
          <w:rFonts w:ascii="Noto Sans CJK SC" w:hAnsi="Noto Sans CJK SC" w:eastAsia="Noto Sans CJK SC" w:cs="Noto Sans CJK SC"/>
          <w:b w:val="0"/>
          <w:color w:val="26364A"/>
          <w:sz w:val="19"/>
        </w:rPr>
        <w:t>普通合作与战略合作可以分别适用优惠、分级定价、资源支持和特定技术交付；合作方的商业规模、预期用途、资源投入、保密义务与实际履约条件可以作为协商依据。</w:t>
      </w:r>
    </w:p>
    <w:p w14:paraId="1FE0ECC3">
      <w:pPr>
        <w:keepLines/>
        <w:spacing w:after="80" w:line="300" w:lineRule="auto"/>
        <w:ind w:left="0" w:firstLine="0"/>
      </w:pPr>
      <w:r>
        <w:rPr>
          <w:rFonts w:ascii="Noto Sans CJK SC" w:hAnsi="Noto Sans CJK SC" w:eastAsia="Noto Sans CJK SC" w:cs="Noto Sans CJK SC"/>
          <w:b/>
          <w:color w:val="29657A"/>
          <w:sz w:val="19"/>
        </w:rPr>
        <w:t xml:space="preserve">6.4  </w:t>
      </w:r>
      <w:r>
        <w:rPr>
          <w:rFonts w:ascii="Noto Sans CJK SC" w:hAnsi="Noto Sans CJK SC" w:eastAsia="Noto Sans CJK SC" w:cs="Noto Sans CJK SC"/>
          <w:b w:val="0"/>
          <w:color w:val="26364A"/>
          <w:sz w:val="19"/>
        </w:rPr>
        <w:t>合作方参与 Stellaria 项目的研发或内容创作、并拟向 Stellaria 贡献成果的，相关贡献的权利归属应另按适用的 Stellaria Contributor License Agreement（CLA）或明确约定的专项研发协议处理。合作本身不意味着合作方全部研发成果当然归属 Stellaria。</w:t>
      </w:r>
    </w:p>
    <w:p w14:paraId="6FCBEBD7">
      <w:pPr>
        <w:keepLines/>
        <w:spacing w:after="80" w:line="300" w:lineRule="auto"/>
        <w:ind w:left="0" w:firstLine="0"/>
      </w:pPr>
      <w:r>
        <w:rPr>
          <w:rFonts w:ascii="Noto Sans CJK SC" w:hAnsi="Noto Sans CJK SC" w:eastAsia="Noto Sans CJK SC" w:cs="Noto Sans CJK SC"/>
          <w:b/>
          <w:color w:val="29657A"/>
          <w:sz w:val="19"/>
        </w:rPr>
        <w:t xml:space="preserve">6.5  </w:t>
      </w:r>
      <w:r>
        <w:rPr>
          <w:rFonts w:ascii="Noto Sans CJK SC" w:hAnsi="Noto Sans CJK SC" w:eastAsia="Noto Sans CJK SC" w:cs="Noto Sans CJK SC"/>
          <w:b w:val="0"/>
          <w:color w:val="26364A"/>
          <w:sz w:val="19"/>
        </w:rPr>
        <w:t>涉及联合研发成果、保密交换、排他合作、技术出口、品牌使用或其他特殊事项，应通过有效专项协议明确，且不得违反适用的知识产权、合同、竞争及其他强制性法律规定。</w:t>
      </w:r>
    </w:p>
    <w:p w14:paraId="6C86D36D">
      <w:pPr>
        <w:pStyle w:val="165"/>
        <w:pBdr>
          <w:bottom w:val="single" w:color="CCD6DE" w:sz="6" w:space="0"/>
        </w:pBdr>
      </w:pPr>
      <w:r>
        <w:rPr>
          <w:rFonts w:ascii="Noto Sans CJK SC" w:hAnsi="Noto Sans CJK SC" w:eastAsia="Noto Sans CJK SC" w:cs="Noto Sans CJK SC"/>
          <w:b/>
          <w:color w:val="182D46"/>
          <w:sz w:val="26"/>
        </w:rPr>
        <w:t>07  商业分层、费用与调整</w:t>
      </w:r>
    </w:p>
    <w:p w14:paraId="70592E3E">
      <w:pPr>
        <w:keepLines/>
        <w:spacing w:after="80" w:line="300" w:lineRule="auto"/>
        <w:ind w:left="0" w:firstLine="0"/>
      </w:pPr>
      <w:r>
        <w:rPr>
          <w:rFonts w:ascii="Noto Sans CJK SC" w:hAnsi="Noto Sans CJK SC" w:eastAsia="Noto Sans CJK SC" w:cs="Noto Sans CJK SC"/>
          <w:b/>
          <w:color w:val="29657A"/>
          <w:sz w:val="19"/>
        </w:rPr>
        <w:t xml:space="preserve">7.1  </w:t>
      </w:r>
      <w:r>
        <w:rPr>
          <w:rFonts w:ascii="Noto Sans CJK SC" w:hAnsi="Noto Sans CJK SC" w:eastAsia="Noto Sans CJK SC" w:cs="Noto Sans CJK SC"/>
          <w:b w:val="0"/>
          <w:color w:val="26364A"/>
          <w:sz w:val="19"/>
        </w:rPr>
        <w:t>商业许可可以根据被许可方的经营规模及实际授权价值实行分层定价。规模因素可以包括最近完整财年的营业收入、企业或关联集团规模、员工人数、实际控制关系及其他合理可核验指标；授权因素可以包括功能数量、部署规模、用途、分发数量、服务负载、期限和技术支持等级。</w:t>
      </w:r>
    </w:p>
    <w:p w14:paraId="1E67CA56">
      <w:pPr>
        <w:keepLines/>
        <w:spacing w:after="80" w:line="300" w:lineRule="auto"/>
        <w:ind w:left="0" w:firstLine="0"/>
      </w:pPr>
      <w:r>
        <w:rPr>
          <w:rFonts w:ascii="Noto Sans CJK SC" w:hAnsi="Noto Sans CJK SC" w:eastAsia="Noto Sans CJK SC" w:cs="Noto Sans CJK SC"/>
          <w:b/>
          <w:color w:val="29657A"/>
          <w:sz w:val="19"/>
        </w:rPr>
        <w:t xml:space="preserve">7.2  </w:t>
      </w:r>
      <w:r>
        <w:rPr>
          <w:rFonts w:ascii="Noto Sans CJK SC" w:hAnsi="Noto Sans CJK SC" w:eastAsia="Noto Sans CJK SC" w:cs="Noto Sans CJK SC"/>
          <w:b w:val="0"/>
          <w:color w:val="26364A"/>
          <w:sz w:val="19"/>
        </w:rPr>
        <w:t>许可方可以设置面向个人创作者、初创团队、成长企业、大型企业及特殊项目的差异化档位。具体档位名称、收入和人员界限、币种、优惠及适用标准，以双方订约时有效适用的价格规则或专项协议为准；本协议不预设固定金额。</w:t>
      </w:r>
    </w:p>
    <w:p w14:paraId="590895BE">
      <w:pPr>
        <w:keepLines/>
        <w:spacing w:after="80" w:line="300" w:lineRule="auto"/>
        <w:ind w:left="0" w:firstLine="0"/>
      </w:pPr>
      <w:r>
        <w:rPr>
          <w:rFonts w:ascii="Noto Sans CJK SC" w:hAnsi="Noto Sans CJK SC" w:eastAsia="Noto Sans CJK SC" w:cs="Noto Sans CJK SC"/>
          <w:b/>
          <w:color w:val="29657A"/>
          <w:sz w:val="19"/>
        </w:rPr>
        <w:t xml:space="preserve">7.3  </w:t>
      </w:r>
      <w:r>
        <w:rPr>
          <w:rFonts w:ascii="Noto Sans CJK SC" w:hAnsi="Noto Sans CJK SC" w:eastAsia="Noto Sans CJK SC" w:cs="Noto Sans CJK SC"/>
          <w:b w:val="0"/>
          <w:color w:val="26364A"/>
          <w:sz w:val="19"/>
        </w:rPr>
        <w:t>为防止借关联主体拆分规避规模认定，双方可约定合理的关联主体合并口径。个人、小微团队、非营利、教育及特殊合作情形可以获得单独评估，但不得以价格核验为由无关地索取商业秘密或个人敏感资料。</w:t>
      </w:r>
    </w:p>
    <w:p w14:paraId="29B232D4">
      <w:pPr>
        <w:keepLines/>
        <w:spacing w:after="80" w:line="300" w:lineRule="auto"/>
        <w:ind w:left="0" w:firstLine="0"/>
      </w:pPr>
      <w:r>
        <w:rPr>
          <w:rFonts w:ascii="Noto Sans CJK SC" w:hAnsi="Noto Sans CJK SC" w:eastAsia="Noto Sans CJK SC" w:cs="Noto Sans CJK SC"/>
          <w:b/>
          <w:color w:val="29657A"/>
          <w:sz w:val="19"/>
        </w:rPr>
        <w:t xml:space="preserve">7.4  </w:t>
      </w:r>
      <w:r>
        <w:rPr>
          <w:rFonts w:ascii="Noto Sans CJK SC" w:hAnsi="Noto Sans CJK SC" w:eastAsia="Noto Sans CJK SC" w:cs="Noto Sans CJK SC"/>
          <w:b w:val="0"/>
          <w:color w:val="26364A"/>
          <w:sz w:val="19"/>
        </w:rPr>
        <w:t>许可方可基于产品能力、运营成本、服务策略、促销活动、产业扶持或市场情况，调整未来客户或未来授权期间所适用的层级界限、报价、服务内容和优惠政策。任何调整均应清楚标注适用对象和生效时间。</w:t>
      </w:r>
    </w:p>
    <w:p w14:paraId="2B64BC6E">
      <w:pPr>
        <w:keepLines/>
        <w:spacing w:after="80" w:line="300" w:lineRule="auto"/>
        <w:ind w:left="0" w:firstLine="0"/>
      </w:pPr>
      <w:r>
        <w:rPr>
          <w:rFonts w:ascii="Noto Sans CJK SC" w:hAnsi="Noto Sans CJK SC" w:eastAsia="Noto Sans CJK SC" w:cs="Noto Sans CJK SC"/>
          <w:b/>
          <w:color w:val="29657A"/>
          <w:sz w:val="19"/>
        </w:rPr>
        <w:t xml:space="preserve">7.5  </w:t>
      </w:r>
      <w:r>
        <w:rPr>
          <w:rFonts w:ascii="Noto Sans CJK SC" w:hAnsi="Noto Sans CJK SC" w:eastAsia="Noto Sans CJK SC" w:cs="Noto Sans CJK SC"/>
          <w:b w:val="0"/>
          <w:color w:val="26364A"/>
          <w:sz w:val="19"/>
        </w:rPr>
        <w:t>除非双方已有合法、明确的动态计价或调价条款且履行必要通知程序，新公布的档位和价格不追溯改变已经生效的固定期限商业授权。续期、新增模块、新订单或经双方同意的合同变更可以适用届时规则。</w:t>
      </w:r>
    </w:p>
    <w:p w14:paraId="2E6196B2">
      <w:pPr>
        <w:keepLines/>
        <w:spacing w:after="80" w:line="300" w:lineRule="auto"/>
        <w:ind w:left="0" w:firstLine="0"/>
      </w:pPr>
      <w:r>
        <w:rPr>
          <w:rFonts w:ascii="Noto Sans CJK SC" w:hAnsi="Noto Sans CJK SC" w:eastAsia="Noto Sans CJK SC" w:cs="Noto Sans CJK SC"/>
          <w:b/>
          <w:color w:val="29657A"/>
          <w:sz w:val="19"/>
        </w:rPr>
        <w:t xml:space="preserve">7.6  </w:t>
      </w:r>
      <w:r>
        <w:rPr>
          <w:rFonts w:ascii="Noto Sans CJK SC" w:hAnsi="Noto Sans CJK SC" w:eastAsia="Noto Sans CJK SC" w:cs="Noto Sans CJK SC"/>
          <w:b w:val="0"/>
          <w:color w:val="26364A"/>
          <w:sz w:val="19"/>
        </w:rPr>
        <w:t>若授予免费、折扣、按收入分成、阶梯计费或附条件优惠，相关资格、核算口径、适用期限、结算和税费承担由双方依法约定；优惠不构成对其他客户或后续期间的普遍承诺。</w:t>
      </w:r>
    </w:p>
    <w:p w14:paraId="02A55088">
      <w:pPr>
        <w:pStyle w:val="165"/>
        <w:pBdr>
          <w:bottom w:val="single" w:color="CCD6DE" w:sz="6" w:space="0"/>
        </w:pBdr>
      </w:pPr>
      <w:r>
        <w:rPr>
          <w:rFonts w:ascii="Noto Sans CJK SC" w:hAnsi="Noto Sans CJK SC" w:eastAsia="Noto Sans CJK SC" w:cs="Noto Sans CJK SC"/>
          <w:b/>
          <w:color w:val="182D46"/>
          <w:sz w:val="26"/>
        </w:rPr>
        <w:t>08  授权边界、数据与品牌</w:t>
      </w:r>
    </w:p>
    <w:p w14:paraId="7F7ED498">
      <w:pPr>
        <w:keepLines/>
        <w:spacing w:after="80" w:line="300" w:lineRule="auto"/>
        <w:ind w:left="0" w:firstLine="0"/>
      </w:pPr>
      <w:r>
        <w:rPr>
          <w:rFonts w:ascii="Noto Sans CJK SC" w:hAnsi="Noto Sans CJK SC" w:eastAsia="Noto Sans CJK SC" w:cs="Noto Sans CJK SC"/>
          <w:b/>
          <w:color w:val="29657A"/>
          <w:sz w:val="19"/>
        </w:rPr>
        <w:t xml:space="preserve">8.1  </w:t>
      </w:r>
      <w:r>
        <w:rPr>
          <w:rFonts w:ascii="Noto Sans CJK SC" w:hAnsi="Noto Sans CJK SC" w:eastAsia="Noto Sans CJK SC" w:cs="Noto Sans CJK SC"/>
          <w:b w:val="0"/>
          <w:color w:val="26364A"/>
          <w:sz w:val="19"/>
        </w:rPr>
        <w:t>被许可方在授权范围内独立制作的软件、作品、数据、训练成果及其他依法属于其自身的成果，不因使用 Stellaria 的工具或平台而自动转移至 Stellaria；对许可方底层软件、模型、素材及第三方资产的权利应另行判断。</w:t>
      </w:r>
    </w:p>
    <w:p w14:paraId="0B7FDD4E">
      <w:pPr>
        <w:keepLines/>
        <w:spacing w:after="80" w:line="300" w:lineRule="auto"/>
        <w:ind w:left="0" w:firstLine="0"/>
      </w:pPr>
      <w:r>
        <w:rPr>
          <w:rFonts w:ascii="Noto Sans CJK SC" w:hAnsi="Noto Sans CJK SC" w:eastAsia="Noto Sans CJK SC" w:cs="Noto Sans CJK SC"/>
          <w:b/>
          <w:color w:val="29657A"/>
          <w:sz w:val="19"/>
        </w:rPr>
        <w:t xml:space="preserve">8.2  </w:t>
      </w:r>
      <w:r>
        <w:rPr>
          <w:rFonts w:ascii="Noto Sans CJK SC" w:hAnsi="Noto Sans CJK SC" w:eastAsia="Noto Sans CJK SC" w:cs="Noto Sans CJK SC"/>
          <w:b w:val="0"/>
          <w:color w:val="26364A"/>
          <w:sz w:val="19"/>
        </w:rPr>
        <w:t>许可方提供计算、推理、创作或托管服务，不当然取得被许可方上传内容、私人文件、模型权重、商业资料或生成成果的训练、出售或对外传播权。服务必要的数据处理范围、存储与保留期限等，应符合适用法律及独立约定。</w:t>
      </w:r>
    </w:p>
    <w:p w14:paraId="4D80AC59">
      <w:pPr>
        <w:keepLines/>
        <w:spacing w:after="80" w:line="300" w:lineRule="auto"/>
        <w:ind w:left="0" w:firstLine="0"/>
      </w:pPr>
      <w:r>
        <w:rPr>
          <w:rFonts w:ascii="Noto Sans CJK SC" w:hAnsi="Noto Sans CJK SC" w:eastAsia="Noto Sans CJK SC" w:cs="Noto Sans CJK SC"/>
          <w:b/>
          <w:color w:val="29657A"/>
          <w:sz w:val="19"/>
        </w:rPr>
        <w:t xml:space="preserve">8.3  </w:t>
      </w:r>
      <w:r>
        <w:rPr>
          <w:rFonts w:ascii="Noto Sans CJK SC" w:hAnsi="Noto Sans CJK SC" w:eastAsia="Noto Sans CJK SC" w:cs="Noto Sans CJK SC"/>
          <w:b w:val="0"/>
          <w:color w:val="26364A"/>
          <w:sz w:val="19"/>
        </w:rPr>
        <w:t>通过独立服务接口与授权对象交互，不当然等同于复制、改编或再分发其源代码；具体是否触发开源许可义务或需要额外商业权利，应结合实际技术关系和适用许可证判断。</w:t>
      </w:r>
    </w:p>
    <w:p w14:paraId="1285C8B7">
      <w:pPr>
        <w:keepLines/>
        <w:spacing w:after="80" w:line="300" w:lineRule="auto"/>
        <w:ind w:left="0" w:firstLine="0"/>
      </w:pPr>
      <w:r>
        <w:rPr>
          <w:rFonts w:ascii="Noto Sans CJK SC" w:hAnsi="Noto Sans CJK SC" w:eastAsia="Noto Sans CJK SC" w:cs="Noto Sans CJK SC"/>
          <w:b/>
          <w:color w:val="29657A"/>
          <w:sz w:val="19"/>
        </w:rPr>
        <w:t xml:space="preserve">8.4  </w:t>
      </w:r>
      <w:r>
        <w:rPr>
          <w:rFonts w:ascii="Noto Sans CJK SC" w:hAnsi="Noto Sans CJK SC" w:eastAsia="Noto Sans CJK SC" w:cs="Noto Sans CJK SC"/>
          <w:b w:val="0"/>
          <w:color w:val="26364A"/>
          <w:sz w:val="19"/>
        </w:rPr>
        <w:t>商业授权不自动授予 Stellaria 商标、标识、产品名称、官方认证或对外代表权。合作方可以在不造成混淆的情况下依法作真实、必要的事实性说明；冠名、商标授权、官方背书和联合营销应另行取得有效许可。</w:t>
      </w:r>
    </w:p>
    <w:p w14:paraId="6548BD1C">
      <w:pPr>
        <w:keepLines/>
        <w:spacing w:after="80" w:line="300" w:lineRule="auto"/>
        <w:ind w:left="0" w:firstLine="0"/>
      </w:pPr>
      <w:r>
        <w:rPr>
          <w:rFonts w:ascii="Noto Sans CJK SC" w:hAnsi="Noto Sans CJK SC" w:eastAsia="Noto Sans CJK SC" w:cs="Noto Sans CJK SC"/>
          <w:b/>
          <w:color w:val="29657A"/>
          <w:sz w:val="19"/>
        </w:rPr>
        <w:t xml:space="preserve">8.5  </w:t>
      </w:r>
      <w:r>
        <w:rPr>
          <w:rFonts w:ascii="Noto Sans CJK SC" w:hAnsi="Noto Sans CJK SC" w:eastAsia="Noto Sans CJK SC" w:cs="Noto Sans CJK SC"/>
          <w:b w:val="0"/>
          <w:color w:val="26364A"/>
          <w:sz w:val="19"/>
        </w:rPr>
        <w:t>双方应合理保护在合作中合法取得的个人信息、商业秘密及受保护技术资料。公开开源仓库、法律要求披露或一方独立合法获得的信息，不得仅凭一般性保密表述限制其依法使用。</w:t>
      </w:r>
    </w:p>
    <w:p w14:paraId="45476985">
      <w:pPr>
        <w:pStyle w:val="165"/>
        <w:pBdr>
          <w:bottom w:val="single" w:color="CCD6DE" w:sz="6" w:space="0"/>
        </w:pBdr>
      </w:pPr>
      <w:r>
        <w:rPr>
          <w:rFonts w:ascii="Noto Sans CJK SC" w:hAnsi="Noto Sans CJK SC" w:eastAsia="Noto Sans CJK SC" w:cs="Noto Sans CJK SC"/>
          <w:b/>
          <w:color w:val="182D46"/>
          <w:sz w:val="26"/>
        </w:rPr>
        <w:t>09  交付、期限与授权转移</w:t>
      </w:r>
    </w:p>
    <w:p w14:paraId="4A98A63F">
      <w:pPr>
        <w:keepLines/>
        <w:spacing w:after="80" w:line="300" w:lineRule="auto"/>
        <w:ind w:left="0" w:firstLine="0"/>
      </w:pPr>
      <w:r>
        <w:rPr>
          <w:rFonts w:ascii="Noto Sans CJK SC" w:hAnsi="Noto Sans CJK SC" w:eastAsia="Noto Sans CJK SC" w:cs="Noto Sans CJK SC"/>
          <w:b/>
          <w:color w:val="29657A"/>
          <w:sz w:val="19"/>
        </w:rPr>
        <w:t xml:space="preserve">9.1  </w:t>
      </w:r>
      <w:r>
        <w:rPr>
          <w:rFonts w:ascii="Noto Sans CJK SC" w:hAnsi="Noto Sans CJK SC" w:eastAsia="Noto Sans CJK SC" w:cs="Noto Sans CJK SC"/>
          <w:b w:val="0"/>
          <w:color w:val="26364A"/>
          <w:sz w:val="19"/>
        </w:rPr>
        <w:t>商业授权应能明确识别当事人、授权对象与版本、授予的权利、许可性质、地域与期限、部署和分发边界、费用及结算方式等必要事项；未明确的权利不视为当然授予。</w:t>
      </w:r>
    </w:p>
    <w:p w14:paraId="53168779">
      <w:pPr>
        <w:keepLines/>
        <w:spacing w:after="80" w:line="300" w:lineRule="auto"/>
        <w:ind w:left="0" w:firstLine="0"/>
      </w:pPr>
      <w:r>
        <w:rPr>
          <w:rFonts w:ascii="Noto Sans CJK SC" w:hAnsi="Noto Sans CJK SC" w:eastAsia="Noto Sans CJK SC" w:cs="Noto Sans CJK SC"/>
          <w:b/>
          <w:color w:val="29657A"/>
          <w:sz w:val="19"/>
        </w:rPr>
        <w:t xml:space="preserve">9.2  </w:t>
      </w:r>
      <w:r>
        <w:rPr>
          <w:rFonts w:ascii="Noto Sans CJK SC" w:hAnsi="Noto Sans CJK SC" w:eastAsia="Noto Sans CJK SC" w:cs="Noto Sans CJK SC"/>
          <w:b w:val="0"/>
          <w:color w:val="26364A"/>
          <w:sz w:val="19"/>
        </w:rPr>
        <w:t>许可方应依已生效的具体约定交付所承诺的授权凭证、软件或技术资料。授权是否包含后续功能、重大版本、维护更新、技术支持、安全补丁及服务水平承诺，以对应有效约定为准。</w:t>
      </w:r>
    </w:p>
    <w:p w14:paraId="3BB6ECD4">
      <w:pPr>
        <w:keepLines/>
        <w:spacing w:after="80" w:line="300" w:lineRule="auto"/>
        <w:ind w:left="0" w:firstLine="0"/>
      </w:pPr>
      <w:r>
        <w:rPr>
          <w:rFonts w:ascii="Noto Sans CJK SC" w:hAnsi="Noto Sans CJK SC" w:eastAsia="Noto Sans CJK SC" w:cs="Noto Sans CJK SC"/>
          <w:b/>
          <w:color w:val="29657A"/>
          <w:sz w:val="19"/>
        </w:rPr>
        <w:t xml:space="preserve">9.3  </w:t>
      </w:r>
      <w:r>
        <w:rPr>
          <w:rFonts w:ascii="Noto Sans CJK SC" w:hAnsi="Noto Sans CJK SC" w:eastAsia="Noto Sans CJK SC" w:cs="Noto Sans CJK SC"/>
          <w:b w:val="0"/>
          <w:color w:val="26364A"/>
          <w:sz w:val="19"/>
        </w:rPr>
        <w:t>未经许可方同意，被许可方不得超出约定转让、再许可或向未获授权的关联主体开放本协议项下专有权利，但法律强制规定或有效合同已有明确授权的除外。</w:t>
      </w:r>
    </w:p>
    <w:p w14:paraId="3BFFF667">
      <w:pPr>
        <w:keepLines/>
        <w:spacing w:after="80" w:line="300" w:lineRule="auto"/>
        <w:ind w:left="0" w:firstLine="0"/>
      </w:pPr>
      <w:r>
        <w:rPr>
          <w:rFonts w:ascii="Noto Sans CJK SC" w:hAnsi="Noto Sans CJK SC" w:eastAsia="Noto Sans CJK SC" w:cs="Noto Sans CJK SC"/>
          <w:b/>
          <w:color w:val="29657A"/>
          <w:sz w:val="19"/>
        </w:rPr>
        <w:t xml:space="preserve">9.4  </w:t>
      </w:r>
      <w:r>
        <w:rPr>
          <w:rFonts w:ascii="Noto Sans CJK SC" w:hAnsi="Noto Sans CJK SC" w:eastAsia="Noto Sans CJK SC" w:cs="Noto Sans CJK SC"/>
          <w:b w:val="0"/>
          <w:color w:val="26364A"/>
          <w:sz w:val="19"/>
        </w:rPr>
        <w:t>对已在授权范围内合法交付的终端用户产品、有效下游许可和既有存量成果，双方应按照相关权利安排及适用法律妥善处理，不应仅因上游合作结束而无依据地追溯剥夺第三人已合法取得的权利。</w:t>
      </w:r>
    </w:p>
    <w:p w14:paraId="212FA378">
      <w:pPr>
        <w:pStyle w:val="165"/>
        <w:pBdr>
          <w:bottom w:val="single" w:color="CCD6DE" w:sz="6" w:space="0"/>
        </w:pBdr>
      </w:pPr>
      <w:r>
        <w:rPr>
          <w:rFonts w:ascii="Noto Sans CJK SC" w:hAnsi="Noto Sans CJK SC" w:eastAsia="Noto Sans CJK SC" w:cs="Noto Sans CJK SC"/>
          <w:b/>
          <w:color w:val="182D46"/>
          <w:sz w:val="26"/>
        </w:rPr>
        <w:t>10  合规、违约与解除</w:t>
      </w:r>
    </w:p>
    <w:p w14:paraId="41E59A2B">
      <w:pPr>
        <w:keepLines/>
        <w:spacing w:after="80" w:line="300" w:lineRule="auto"/>
        <w:ind w:left="0" w:firstLine="0"/>
      </w:pPr>
      <w:r>
        <w:rPr>
          <w:rFonts w:ascii="Noto Sans CJK SC" w:hAnsi="Noto Sans CJK SC" w:eastAsia="Noto Sans CJK SC" w:cs="Noto Sans CJK SC"/>
          <w:b/>
          <w:color w:val="29657A"/>
          <w:sz w:val="19"/>
        </w:rPr>
        <w:t xml:space="preserve">10.1  </w:t>
      </w:r>
      <w:r>
        <w:rPr>
          <w:rFonts w:ascii="Noto Sans CJK SC" w:hAnsi="Noto Sans CJK SC" w:eastAsia="Noto Sans CJK SC" w:cs="Noto Sans CJK SC"/>
          <w:b w:val="0"/>
          <w:color w:val="26364A"/>
          <w:sz w:val="19"/>
        </w:rPr>
        <w:t>被许可方应在其所获授权范围内使用授权对象，并遵守与第三方组件、用户数据、内容发行、知识产权及其他业务相关的适用法律。许可方不得要求被许可方违反其已承担的第三方开源义务。</w:t>
      </w:r>
    </w:p>
    <w:p w14:paraId="425585EC">
      <w:pPr>
        <w:keepLines/>
        <w:spacing w:after="80" w:line="300" w:lineRule="auto"/>
        <w:ind w:left="0" w:firstLine="0"/>
      </w:pPr>
      <w:r>
        <w:rPr>
          <w:rFonts w:ascii="Noto Sans CJK SC" w:hAnsi="Noto Sans CJK SC" w:eastAsia="Noto Sans CJK SC" w:cs="Noto Sans CJK SC"/>
          <w:b/>
          <w:color w:val="29657A"/>
          <w:sz w:val="19"/>
        </w:rPr>
        <w:t xml:space="preserve">10.2  </w:t>
      </w:r>
      <w:r>
        <w:rPr>
          <w:rFonts w:ascii="Noto Sans CJK SC" w:hAnsi="Noto Sans CJK SC" w:eastAsia="Noto Sans CJK SC" w:cs="Noto Sans CJK SC"/>
          <w:b w:val="0"/>
          <w:color w:val="26364A"/>
          <w:sz w:val="19"/>
        </w:rPr>
        <w:t>任何一方发生重大违约的，守约方有权书面通知并要求在合理期限内纠正。除协议另有明确合法约定或存在必须及时制止的严重侵害外，对于可补救的违约，原则上给予三十日补救期限。</w:t>
      </w:r>
    </w:p>
    <w:p w14:paraId="2E282C66">
      <w:pPr>
        <w:keepLines/>
        <w:spacing w:after="80" w:line="300" w:lineRule="auto"/>
        <w:ind w:left="0" w:firstLine="0"/>
      </w:pPr>
      <w:r>
        <w:rPr>
          <w:rFonts w:ascii="Noto Sans CJK SC" w:hAnsi="Noto Sans CJK SC" w:eastAsia="Noto Sans CJK SC" w:cs="Noto Sans CJK SC"/>
          <w:b/>
          <w:color w:val="29657A"/>
          <w:sz w:val="19"/>
        </w:rPr>
        <w:t xml:space="preserve">10.3  </w:t>
      </w:r>
      <w:r>
        <w:rPr>
          <w:rFonts w:ascii="Noto Sans CJK SC" w:hAnsi="Noto Sans CJK SC" w:eastAsia="Noto Sans CJK SC" w:cs="Noto Sans CJK SC"/>
          <w:b w:val="0"/>
          <w:color w:val="26364A"/>
          <w:sz w:val="19"/>
        </w:rPr>
        <w:t>涉及未经授权的专有技术披露、超范围分发、故意侵权或其他依法应及时制止的行为，权利方有权采取停止侵害、证据保全及其他合法救济措施；赔偿责任按法律及有效约定确定。</w:t>
      </w:r>
    </w:p>
    <w:p w14:paraId="715232C6">
      <w:pPr>
        <w:keepLines/>
        <w:spacing w:after="80" w:line="300" w:lineRule="auto"/>
        <w:ind w:left="0" w:firstLine="0"/>
      </w:pPr>
      <w:r>
        <w:rPr>
          <w:rFonts w:ascii="Noto Sans CJK SC" w:hAnsi="Noto Sans CJK SC" w:eastAsia="Noto Sans CJK SC" w:cs="Noto Sans CJK SC"/>
          <w:b/>
          <w:color w:val="29657A"/>
          <w:sz w:val="19"/>
        </w:rPr>
        <w:t xml:space="preserve">10.4  </w:t>
      </w:r>
      <w:r>
        <w:rPr>
          <w:rFonts w:ascii="Noto Sans CJK SC" w:hAnsi="Noto Sans CJK SC" w:eastAsia="Noto Sans CJK SC" w:cs="Noto Sans CJK SC"/>
          <w:b w:val="0"/>
          <w:color w:val="26364A"/>
          <w:sz w:val="19"/>
        </w:rPr>
        <w:t>商业授权终止后，被许可方应停止其不再享有权利的新增使用、复制、交付和再分发，并按约定处理专有资料；但终止不影响其依据独立开源许可证合法取得且仍有效的权利。</w:t>
      </w:r>
    </w:p>
    <w:p w14:paraId="4FB4F94C">
      <w:pPr>
        <w:keepLines/>
        <w:spacing w:after="80" w:line="300" w:lineRule="auto"/>
        <w:ind w:left="0" w:firstLine="0"/>
      </w:pPr>
      <w:r>
        <w:rPr>
          <w:rFonts w:ascii="Noto Sans CJK SC" w:hAnsi="Noto Sans CJK SC" w:eastAsia="Noto Sans CJK SC" w:cs="Noto Sans CJK SC"/>
          <w:b/>
          <w:color w:val="29657A"/>
          <w:sz w:val="19"/>
        </w:rPr>
        <w:t xml:space="preserve">10.5  </w:t>
      </w:r>
      <w:r>
        <w:rPr>
          <w:rFonts w:ascii="Noto Sans CJK SC" w:hAnsi="Noto Sans CJK SC" w:eastAsia="Noto Sans CJK SC" w:cs="Noto Sans CJK SC"/>
          <w:b w:val="0"/>
          <w:color w:val="26364A"/>
          <w:sz w:val="19"/>
        </w:rPr>
        <w:t>协议终止不影响已经依法形成的结算请求、保密义务、知识产权保护及争议解决约定，也不当然导致已合法产生的被许可方独立成果归属改变。</w:t>
      </w:r>
    </w:p>
    <w:p w14:paraId="08ECA479">
      <w:pPr>
        <w:pStyle w:val="165"/>
        <w:pBdr>
          <w:bottom w:val="single" w:color="CCD6DE" w:sz="6" w:space="0"/>
        </w:pBdr>
      </w:pPr>
      <w:r>
        <w:rPr>
          <w:rFonts w:ascii="Noto Sans CJK SC" w:hAnsi="Noto Sans CJK SC" w:eastAsia="Noto Sans CJK SC" w:cs="Noto Sans CJK SC"/>
          <w:b/>
          <w:color w:val="182D46"/>
          <w:sz w:val="26"/>
        </w:rPr>
        <w:t>11  保证、责任与不可抗力</w:t>
      </w:r>
    </w:p>
    <w:p w14:paraId="5562D425">
      <w:pPr>
        <w:keepLines/>
        <w:spacing w:after="80" w:line="300" w:lineRule="auto"/>
        <w:ind w:left="0" w:firstLine="0"/>
      </w:pPr>
      <w:r>
        <w:rPr>
          <w:rFonts w:ascii="Noto Sans CJK SC" w:hAnsi="Noto Sans CJK SC" w:eastAsia="Noto Sans CJK SC" w:cs="Noto Sans CJK SC"/>
          <w:b/>
          <w:color w:val="29657A"/>
          <w:sz w:val="19"/>
        </w:rPr>
        <w:t xml:space="preserve">11.1  </w:t>
      </w:r>
      <w:r>
        <w:rPr>
          <w:rFonts w:ascii="Noto Sans CJK SC" w:hAnsi="Noto Sans CJK SC" w:eastAsia="Noto Sans CJK SC" w:cs="Noto Sans CJK SC"/>
          <w:b w:val="0"/>
          <w:color w:val="26364A"/>
          <w:sz w:val="19"/>
        </w:rPr>
        <w:t>许可方应在其授权范围内具有合法处分或再授权资格；对第三方材料、未经明确承诺的适配性能、持续可用性及商业收益，不承担超出法律和双方约定的保证。</w:t>
      </w:r>
    </w:p>
    <w:p w14:paraId="4830EB49">
      <w:pPr>
        <w:keepLines/>
        <w:spacing w:after="80" w:line="300" w:lineRule="auto"/>
        <w:ind w:left="0" w:firstLine="0"/>
      </w:pPr>
      <w:r>
        <w:rPr>
          <w:rFonts w:ascii="Noto Sans CJK SC" w:hAnsi="Noto Sans CJK SC" w:eastAsia="Noto Sans CJK SC" w:cs="Noto Sans CJK SC"/>
          <w:b/>
          <w:color w:val="29657A"/>
          <w:sz w:val="19"/>
        </w:rPr>
        <w:t xml:space="preserve">11.2  </w:t>
      </w:r>
      <w:r>
        <w:rPr>
          <w:rFonts w:ascii="Noto Sans CJK SC" w:hAnsi="Noto Sans CJK SC" w:eastAsia="Noto Sans CJK SC" w:cs="Noto Sans CJK SC"/>
          <w:b w:val="0"/>
          <w:color w:val="26364A"/>
          <w:sz w:val="19"/>
        </w:rPr>
        <w:t>双方可以在专项协议中合理约定技术支持、质量保证、赔偿范围、责任上限、间接损失及风险分担。任何约定均不得免除依法不得免除的责任，包括适用法律禁止豁免的故意或重大过失责任。</w:t>
      </w:r>
    </w:p>
    <w:p w14:paraId="366C7680">
      <w:pPr>
        <w:keepLines/>
        <w:spacing w:after="80" w:line="300" w:lineRule="auto"/>
        <w:ind w:left="0" w:firstLine="0"/>
      </w:pPr>
      <w:r>
        <w:rPr>
          <w:rFonts w:ascii="Noto Sans CJK SC" w:hAnsi="Noto Sans CJK SC" w:eastAsia="Noto Sans CJK SC" w:cs="Noto Sans CJK SC"/>
          <w:b/>
          <w:color w:val="29657A"/>
          <w:sz w:val="19"/>
        </w:rPr>
        <w:t xml:space="preserve">11.3  </w:t>
      </w:r>
      <w:r>
        <w:rPr>
          <w:rFonts w:ascii="Noto Sans CJK SC" w:hAnsi="Noto Sans CJK SC" w:eastAsia="Noto Sans CJK SC" w:cs="Noto Sans CJK SC"/>
          <w:b w:val="0"/>
          <w:color w:val="26364A"/>
          <w:sz w:val="19"/>
        </w:rPr>
        <w:t>因不可抗力导致不能履行合同义务的，受影响方应按照法律及有效协议及时通知、提供必要证明、合理减损，并依法确定责任和履行安排。</w:t>
      </w:r>
    </w:p>
    <w:p w14:paraId="2F4EE998">
      <w:pPr>
        <w:pStyle w:val="165"/>
        <w:pBdr>
          <w:bottom w:val="single" w:color="CCD6DE" w:sz="6" w:space="0"/>
        </w:pBdr>
      </w:pPr>
      <w:r>
        <w:rPr>
          <w:rFonts w:ascii="Noto Sans CJK SC" w:hAnsi="Noto Sans CJK SC" w:eastAsia="Noto Sans CJK SC" w:cs="Noto Sans CJK SC"/>
          <w:b/>
          <w:color w:val="182D46"/>
          <w:sz w:val="26"/>
        </w:rPr>
        <w:t>12  效力、版本与争议解决</w:t>
      </w:r>
    </w:p>
    <w:p w14:paraId="2490663C">
      <w:pPr>
        <w:keepLines/>
        <w:spacing w:after="80" w:line="300" w:lineRule="auto"/>
        <w:ind w:left="0" w:firstLine="0"/>
      </w:pPr>
      <w:r>
        <w:rPr>
          <w:rFonts w:ascii="Noto Sans CJK SC" w:hAnsi="Noto Sans CJK SC" w:eastAsia="Noto Sans CJK SC" w:cs="Noto Sans CJK SC"/>
          <w:b/>
          <w:color w:val="29657A"/>
          <w:sz w:val="19"/>
        </w:rPr>
        <w:t xml:space="preserve">12.1  </w:t>
      </w:r>
      <w:r>
        <w:rPr>
          <w:rFonts w:ascii="Noto Sans CJK SC" w:hAnsi="Noto Sans CJK SC" w:eastAsia="Noto Sans CJK SC" w:cs="Noto Sans CJK SC"/>
          <w:b w:val="0"/>
          <w:color w:val="26364A"/>
          <w:sz w:val="19"/>
        </w:rPr>
        <w:t>本协议与有效 SCL 专项协议共同构成有关商业授权关系。就特定事项存在不一致时，双方对该事项明确协商生效的专项约定优先于本协议通用条款；但不得侵犯第三方权利或剥夺独立开源许可证下的有效权利。</w:t>
      </w:r>
    </w:p>
    <w:p w14:paraId="63869E66">
      <w:pPr>
        <w:keepLines/>
        <w:spacing w:after="80" w:line="300" w:lineRule="auto"/>
        <w:ind w:left="0" w:firstLine="0"/>
      </w:pPr>
      <w:r>
        <w:rPr>
          <w:rFonts w:ascii="Noto Sans CJK SC" w:hAnsi="Noto Sans CJK SC" w:eastAsia="Noto Sans CJK SC" w:cs="Noto Sans CJK SC"/>
          <w:b/>
          <w:color w:val="29657A"/>
          <w:sz w:val="19"/>
        </w:rPr>
        <w:t xml:space="preserve">12.2  </w:t>
      </w:r>
      <w:r>
        <w:rPr>
          <w:rFonts w:ascii="Noto Sans CJK SC" w:hAnsi="Noto Sans CJK SC" w:eastAsia="Noto Sans CJK SC" w:cs="Noto Sans CJK SC"/>
          <w:b w:val="0"/>
          <w:color w:val="26364A"/>
          <w:sz w:val="19"/>
        </w:rPr>
        <w:t>许可方可以发布 SCL 后续版本。更新版本适用于其明确列示的未来授权或经双方同意采用的既有关系，不因单方公开发布而自动取代双方已经生效的协议。</w:t>
      </w:r>
    </w:p>
    <w:p w14:paraId="76202FD9">
      <w:pPr>
        <w:keepLines/>
        <w:spacing w:after="80" w:line="300" w:lineRule="auto"/>
        <w:ind w:left="0" w:firstLine="0"/>
      </w:pPr>
      <w:r>
        <w:rPr>
          <w:rFonts w:ascii="Noto Sans CJK SC" w:hAnsi="Noto Sans CJK SC" w:eastAsia="Noto Sans CJK SC" w:cs="Noto Sans CJK SC"/>
          <w:b/>
          <w:color w:val="29657A"/>
          <w:sz w:val="19"/>
        </w:rPr>
        <w:t xml:space="preserve">12.3  </w:t>
      </w:r>
      <w:r>
        <w:rPr>
          <w:rFonts w:ascii="Noto Sans CJK SC" w:hAnsi="Noto Sans CJK SC" w:eastAsia="Noto Sans CJK SC" w:cs="Noto Sans CJK SC"/>
          <w:b w:val="0"/>
          <w:color w:val="26364A"/>
          <w:sz w:val="19"/>
        </w:rPr>
        <w:t>除双方有效另约定外，本协议及其项下依法成立的合同关系适用中华人民共和国法律。争议应先协商解决；协商不成的，依法向有管辖权的人民法院提起诉讼。</w:t>
      </w:r>
    </w:p>
    <w:p w14:paraId="4DEAA7CB">
      <w:pPr>
        <w:keepLines/>
        <w:spacing w:after="80" w:line="300" w:lineRule="auto"/>
        <w:ind w:left="0" w:firstLine="0"/>
      </w:pPr>
      <w:r>
        <w:rPr>
          <w:rFonts w:ascii="Noto Sans CJK SC" w:hAnsi="Noto Sans CJK SC" w:eastAsia="Noto Sans CJK SC" w:cs="Noto Sans CJK SC"/>
          <w:b/>
          <w:color w:val="29657A"/>
          <w:sz w:val="19"/>
        </w:rPr>
        <w:t xml:space="preserve">12.4  </w:t>
      </w:r>
      <w:r>
        <w:rPr>
          <w:rFonts w:ascii="Noto Sans CJK SC" w:hAnsi="Noto Sans CJK SC" w:eastAsia="Noto Sans CJK SC" w:cs="Noto Sans CJK SC"/>
          <w:b w:val="0"/>
          <w:color w:val="26364A"/>
          <w:sz w:val="19"/>
        </w:rPr>
        <w:t>条款的部分无效或不可执行，不当然影响其他可独立执行的条款。中文版本为本协议起草基准文本；涉及外文翻译的解释优先顺序由双方依法约定。本协议版本号为 1.0。</w:t>
      </w:r>
    </w:p>
    <w:sectPr>
      <w:headerReference r:id="rId5" w:type="default"/>
      <w:footerReference r:id="rId6" w:type="default"/>
      <w:pgSz w:w="11906" w:h="16838"/>
      <w:pgMar w:top="1247" w:right="1304" w:bottom="1219" w:left="1332" w:header="539" w:footer="59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D5088">
    <w:pPr>
      <w:pStyle w:val="24"/>
      <w:spacing w:before="0"/>
      <w:jc w:val="right"/>
    </w:pPr>
    <w:r>
      <w:rPr>
        <w:rFonts w:ascii="Noto Sans CJK SC" w:hAnsi="Noto Sans CJK SC" w:eastAsia="Noto Sans CJK SC" w:cs="Noto Sans CJK SC"/>
        <w:b w:val="0"/>
        <w:color w:val="718092"/>
        <w:sz w:val="15"/>
      </w:rPr>
      <w:t xml:space="preserve">SCL  •  VERSION 1.0    /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6" w:lineRule="auto"/>
      </w:pPr>
      <w:r>
        <w:separator/>
      </w:r>
    </w:p>
  </w:footnote>
  <w:footnote w:type="continuationSeparator" w:id="1">
    <w:p>
      <w:pPr>
        <w:spacing w:before="0" w:after="0" w:line="32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DB398">
    <w:pPr>
      <w:pStyle w:val="25"/>
      <w:pBdr>
        <w:bottom w:val="single" w:color="CCD6DE" w:sz="6" w:space="0"/>
      </w:pBdr>
      <w:spacing w:after="0"/>
      <w:jc w:val="left"/>
      <w:rPr>
        <w:rFonts w:hint="default" w:cs="Noto Sans CJK SC"/>
        <w:b w:val="0"/>
        <w:color w:val="718092"/>
        <w:sz w:val="15"/>
        <w:lang w:val="en-US" w:eastAsia="zh-CN"/>
      </w:rPr>
    </w:pPr>
    <w:r>
      <w:rPr>
        <w:rFonts w:ascii="Noto Sans CJK SC" w:hAnsi="Noto Sans CJK SC" w:eastAsia="Noto Sans CJK SC" w:cs="Noto Sans CJK SC"/>
        <w:b/>
        <w:color w:val="718092"/>
        <w:sz w:val="15"/>
      </w:rPr>
      <w:t>STELLARIA STUDIO</w:t>
    </w:r>
    <w:r>
      <w:rPr>
        <w:rFonts w:ascii="Noto Sans CJK SC" w:hAnsi="Noto Sans CJK SC" w:eastAsia="Noto Sans CJK SC" w:cs="Noto Sans CJK SC"/>
        <w:b w:val="0"/>
        <w:color w:val="718092"/>
        <w:sz w:val="15"/>
      </w:rPr>
      <w:t xml:space="preserve">   /   </w:t>
    </w:r>
    <w:r>
      <w:rPr>
        <w:rFonts w:hint="eastAsia" w:cs="Noto Sans CJK SC"/>
        <w:b w:val="0"/>
        <w:color w:val="718092"/>
        <w:sz w:val="15"/>
        <w:lang w:val="en-US" w:eastAsia="zh-CN"/>
      </w:rPr>
      <w:t>暂行方案，主体化后生效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FFC8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26" w:lineRule="auto"/>
    </w:pPr>
    <w:rPr>
      <w:rFonts w:ascii="Noto Sans CJK SC" w:hAnsi="Noto Sans CJK SC" w:eastAsia="Noto Sans CJK SC" w:cstheme="minorBidi"/>
      <w:color w:val="26364A"/>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tellariaTitle"/>
    <w:basedOn w:val="1"/>
    <w:uiPriority w:val="0"/>
    <w:pPr>
      <w:keepNext/>
      <w:keepLines/>
      <w:spacing w:before="0" w:after="180"/>
    </w:pPr>
    <w:rPr>
      <w:rFonts w:ascii="Noto Sans CJK SC" w:hAnsi="Noto Sans CJK SC" w:eastAsia="Noto Sans CJK SC"/>
      <w:b/>
      <w:color w:val="182D46"/>
      <w:sz w:val="42"/>
    </w:rPr>
  </w:style>
  <w:style w:type="paragraph" w:customStyle="1" w:styleId="165">
    <w:name w:val="StellariaHeading"/>
    <w:basedOn w:val="1"/>
    <w:uiPriority w:val="0"/>
    <w:pPr>
      <w:keepNext/>
      <w:keepLines/>
      <w:spacing w:before="200" w:after="180" w:line="283" w:lineRule="auto"/>
    </w:pPr>
    <w:rPr>
      <w:rFonts w:ascii="Noto Sans CJK SC" w:hAnsi="Noto Sans CJK SC" w:eastAsia="Noto Sans CJK SC"/>
      <w:b/>
      <w:color w:val="182D46"/>
      <w:sz w:val="27"/>
    </w:rPr>
  </w:style>
  <w:style w:type="paragraph" w:customStyle="1" w:styleId="166">
    <w:name w:val="StellariaMeta"/>
    <w:basedOn w:val="1"/>
    <w:uiPriority w:val="0"/>
    <w:pPr>
      <w:spacing w:after="300"/>
    </w:pPr>
    <w:rPr>
      <w:color w:val="718092"/>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Stellaria Studio</dc:creator>
  <dc:description>generated by python-docx</dc:description>
  <cp:keywords>Stellaria; SCL; CLA; Licensing; 1.0</cp:keywords>
  <cp:lastModifiedBy>Minsawa</cp:lastModifiedBy>
  <dcterms:modified xsi:type="dcterms:W3CDTF">2026-10-20T13:27:51Z</dcterms:modified>
  <dc:subject>Stellaria Studio · Intellectual Property &amp; Licensing</dc:subject>
  <dc:title>Stellaria 商业授权协议（Stellaria Commercial License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7D8CA90A69B6A8A0D7FBD66AA0E71742_42</vt:lpwstr>
  </property>
</Properties>
</file>